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3C9FC">
      <w:pPr>
        <w:pStyle w:val="31"/>
        <w:jc w:val="center"/>
      </w:pPr>
      <w:r>
        <w:t>CCPS 电子签约功能操作手册</w:t>
      </w:r>
    </w:p>
    <w:p w14:paraId="40A04466">
      <w:pPr>
        <w:jc w:val="center"/>
      </w:pPr>
      <w:r>
        <w:t>版本：1.0    日期：2026-07-25</w:t>
      </w:r>
    </w:p>
    <w:p w14:paraId="73C2170A">
      <w:r>
        <w:t>一、功能概述</w:t>
      </w:r>
    </w:p>
    <w:p w14:paraId="6D170819">
      <w:r>
        <w:t>CCPS 电子签约功能允许管理员通过系统向业主（或租客）发起在线合同签署请求。业主无需安装任何软件，通过邮件中的链接即可在手机或电脑上完成合同查看、身份验证和手写签名。签署完成后，系统自动在 PDF 合同上加盖签名和时间戳。</w:t>
      </w:r>
    </w:p>
    <w:p w14:paraId="6F88FC37">
      <w:r>
        <w:t>适用场景：</w:t>
      </w:r>
    </w:p>
    <w:p w14:paraId="6B587F19">
      <w:pPr>
        <w:pStyle w:val="16"/>
      </w:pPr>
      <w:r>
        <w:t xml:space="preserve">  • 租赁合同签署（Lease Contract）</w:t>
      </w:r>
    </w:p>
    <w:p w14:paraId="1F84CE55">
      <w:pPr>
        <w:pStyle w:val="16"/>
      </w:pPr>
      <w:r>
        <w:t xml:space="preserve">  • 出租委托书签署（Rental Mandate）</w:t>
      </w:r>
    </w:p>
    <w:p w14:paraId="2839EF08">
      <w:pPr>
        <w:pStyle w:val="16"/>
      </w:pPr>
      <w:r>
        <w:t xml:space="preserve">  • 新签、续约均可使用</w:t>
      </w:r>
    </w:p>
    <w:p w14:paraId="3FFA1FBF"/>
    <w:p w14:paraId="1C817021">
      <w:r>
        <w:t>【截图位置 - 功能入口】请截取：管理端左侧菜单中「合約管理」入口的位置</w:t>
      </w:r>
    </w:p>
    <w:p w14:paraId="0E652F08">
      <w:r>
        <w:br w:type="page"/>
      </w:r>
    </w:p>
    <w:p w14:paraId="0695A558">
      <w:pPr>
        <w:pStyle w:val="3"/>
      </w:pPr>
      <w:r>
        <w:t>二、签约整体流程图</w:t>
      </w:r>
    </w:p>
    <w:p w14:paraId="6D60C320">
      <w:r>
        <w:t>1. 【管理员】 上传合同PDF到系统</w:t>
      </w:r>
    </w:p>
    <w:p w14:paraId="3589A0F7">
      <w:r>
        <w:t>2. 【管理员】 点击「發起簽署」按钮</w:t>
      </w:r>
    </w:p>
    <w:p w14:paraId="40EB1B87">
      <w:r>
        <w:drawing>
          <wp:inline distT="0" distB="0" distL="114300" distR="114300">
            <wp:extent cx="5481955" cy="2717800"/>
            <wp:effectExtent l="0" t="0" r="444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F2005">
      <w:pPr>
        <w:numPr>
          <w:ilvl w:val="0"/>
          <w:numId w:val="7"/>
        </w:numPr>
      </w:pPr>
      <w:r>
        <w:t>【管理员】 填写签署人姓名、邮箱、有效期</w:t>
      </w:r>
    </w:p>
    <w:p w14:paraId="137B41D8">
      <w:pPr>
        <w:numPr>
          <w:ilvl w:val="0"/>
          <w:numId w:val="7"/>
        </w:numPr>
      </w:pPr>
      <w:r>
        <w:drawing>
          <wp:inline distT="0" distB="0" distL="114300" distR="114300">
            <wp:extent cx="5485130" cy="2647315"/>
            <wp:effectExtent l="0" t="0" r="127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FF43E">
      <w:pPr>
        <w:numPr>
          <w:ilvl w:val="0"/>
          <w:numId w:val="7"/>
        </w:numPr>
        <w:ind w:left="0" w:leftChars="0" w:firstLine="0" w:firstLineChars="0"/>
      </w:pPr>
      <w:r>
        <w:t>【系统】 通过SMTP邮件发送签署邀请</w:t>
      </w:r>
    </w:p>
    <w:p w14:paraId="2A83236B">
      <w:pPr>
        <w:numPr>
          <w:ilvl w:val="0"/>
          <w:numId w:val="7"/>
        </w:numPr>
        <w:ind w:left="0" w:leftChars="0" w:firstLine="0" w:firstLineChars="0"/>
      </w:pPr>
      <w:r>
        <w:drawing>
          <wp:inline distT="0" distB="0" distL="114300" distR="114300">
            <wp:extent cx="5484495" cy="3248660"/>
            <wp:effectExtent l="0" t="0" r="190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F5245">
      <w:pPr>
        <w:numPr>
          <w:ilvl w:val="0"/>
          <w:numId w:val="7"/>
        </w:numPr>
        <w:ind w:left="0" w:leftChars="0" w:firstLine="0" w:firstLineChars="0"/>
      </w:pPr>
      <w:r>
        <w:t>【业主/租客】 打开邮件 → 点击签署链接</w:t>
      </w:r>
    </w:p>
    <w:p w14:paraId="43FFB513">
      <w:pPr>
        <w:numPr>
          <w:ilvl w:val="0"/>
          <w:numId w:val="7"/>
        </w:numPr>
        <w:ind w:left="0" w:leftChars="0" w:firstLine="0" w:firstLineChars="0"/>
      </w:pPr>
      <w:r>
        <w:drawing>
          <wp:inline distT="0" distB="0" distL="114300" distR="114300">
            <wp:extent cx="5479415" cy="4935220"/>
            <wp:effectExtent l="0" t="0" r="6985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493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6C092">
      <w:pPr>
        <w:numPr>
          <w:ilvl w:val="0"/>
          <w:numId w:val="7"/>
        </w:numPr>
        <w:ind w:left="0" w:leftChars="0" w:firstLine="0" w:firstLineChars="0"/>
      </w:pPr>
      <w:r>
        <w:t>【业主/租客】 输入邮件中的6位验证码</w:t>
      </w:r>
    </w:p>
    <w:p w14:paraId="07645C26">
      <w:pPr>
        <w:numPr>
          <w:ilvl w:val="0"/>
          <w:numId w:val="7"/>
        </w:numPr>
        <w:ind w:left="0" w:leftChars="0" w:firstLine="0" w:firstLineChars="0"/>
      </w:pPr>
      <w:r>
        <w:drawing>
          <wp:inline distT="0" distB="0" distL="114300" distR="114300">
            <wp:extent cx="5481955" cy="5869305"/>
            <wp:effectExtent l="0" t="0" r="4445" b="171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586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6F166">
      <w:pPr>
        <w:numPr>
          <w:ilvl w:val="0"/>
          <w:numId w:val="8"/>
        </w:numPr>
      </w:pPr>
      <w:r>
        <w:t>【业主/租客】 手写签名 → 勾选同意条款 → 提交</w:t>
      </w:r>
    </w:p>
    <w:p w14:paraId="663F490D">
      <w:pPr>
        <w:numPr>
          <w:ilvl w:val="0"/>
          <w:numId w:val="8"/>
        </w:numPr>
      </w:pPr>
      <w:r>
        <w:drawing>
          <wp:inline distT="0" distB="0" distL="114300" distR="114300">
            <wp:extent cx="5481955" cy="5869305"/>
            <wp:effectExtent l="0" t="0" r="4445" b="171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586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81C8">
      <w:pPr>
        <w:numPr>
          <w:ilvl w:val="0"/>
          <w:numId w:val="8"/>
        </w:numPr>
        <w:ind w:left="0" w:leftChars="0" w:firstLine="0" w:firstLineChars="0"/>
      </w:pPr>
      <w:r>
        <w:t>【系统】 验证签名数据，在PDF加盖签名+时间戳</w:t>
      </w:r>
    </w:p>
    <w:p w14:paraId="5118EC1A">
      <w:pPr>
        <w:numPr>
          <w:ilvl w:val="0"/>
          <w:numId w:val="8"/>
        </w:numPr>
        <w:ind w:left="0" w:leftChars="0" w:firstLine="0" w:firstLineChars="0"/>
      </w:pPr>
      <w:r>
        <w:drawing>
          <wp:inline distT="0" distB="0" distL="114300" distR="114300">
            <wp:extent cx="5481955" cy="2717800"/>
            <wp:effectExtent l="0" t="0" r="444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B869">
      <w:r>
        <w:t>11. 【系统】 生成已签署合同，更新状态为 signed</w:t>
      </w:r>
    </w:p>
    <w:p w14:paraId="1AE1C1E4">
      <w:r>
        <w:drawing>
          <wp:inline distT="0" distB="0" distL="114300" distR="114300">
            <wp:extent cx="5485130" cy="6332855"/>
            <wp:effectExtent l="0" t="0" r="1270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633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4A4F5">
      <w:r>
        <w:br w:type="page"/>
      </w:r>
    </w:p>
    <w:p w14:paraId="00995A36">
      <w:pPr>
        <w:pStyle w:val="3"/>
      </w:pPr>
      <w:r>
        <w:t>三、操作步骤详解</w:t>
      </w:r>
    </w:p>
    <w:p w14:paraId="45D105CD">
      <w:pPr>
        <w:pStyle w:val="4"/>
      </w:pPr>
      <w:r>
        <w:t>步骤1：进入合約管理页面</w:t>
      </w:r>
    </w:p>
    <w:p w14:paraId="5DA10AB2">
      <w:r>
        <w:t>管理员登录后台后，点击左侧菜单「合約管理」（/admin/contracts），进入合同文档列表页面。该页面展示所有已上传的合同文件及其签署状态。</w:t>
      </w:r>
    </w:p>
    <w:p w14:paraId="686080E9">
      <w:r>
        <w:t>合同状态说明：</w:t>
      </w:r>
    </w:p>
    <w:p w14:paraId="7F61F887">
      <w:pPr>
        <w:pStyle w:val="16"/>
      </w:pPr>
      <w:r>
        <w:t xml:space="preserve">  • missing — 未上传合同文件</w:t>
      </w:r>
    </w:p>
    <w:p w14:paraId="494F6714">
      <w:pPr>
        <w:pStyle w:val="16"/>
      </w:pPr>
      <w:r>
        <w:t xml:space="preserve">  • uploaded — 合同已上传，但未发起签署</w:t>
      </w:r>
    </w:p>
    <w:p w14:paraId="0D9C781A">
      <w:pPr>
        <w:pStyle w:val="16"/>
      </w:pPr>
      <w:r>
        <w:t xml:space="preserve">  • pending — 签署请求已发起，等待签署人操作</w:t>
      </w:r>
    </w:p>
    <w:p w14:paraId="07ABAD6D">
      <w:pPr>
        <w:pStyle w:val="16"/>
      </w:pPr>
      <w:r>
        <w:t xml:space="preserve">  • signed — 已完成电子签署</w:t>
      </w:r>
    </w:p>
    <w:p w14:paraId="4633670D"/>
    <w:p w14:paraId="23CB57DC">
      <w:r>
        <w:t>截取：合約管理页面整体界面，包含左侧菜单栏和右侧合同列表</w:t>
      </w:r>
    </w:p>
    <w:p w14:paraId="7EC0DB9B">
      <w:pPr>
        <w:pStyle w:val="4"/>
      </w:pPr>
      <w:r>
        <w:t>步骤2：上传合同 PDF 文件</w:t>
      </w:r>
    </w:p>
    <w:p w14:paraId="34212162">
      <w:r>
        <w:t>在租約詳情中（/admin/tenancy），选中目标租約，点击「上傳合同」按钮，选择待签署的 PDF 合同文件上传。</w:t>
      </w:r>
      <w:r>
        <w:br w:type="textWrapping"/>
      </w:r>
      <w:r>
        <w:br w:type="textWrapping"/>
      </w:r>
      <w:r>
        <w:t>注意：目前电子签署仅支持 PDF 格式的合同文件（application/pdf），文件大小限制为 10MB。</w:t>
      </w:r>
    </w:p>
    <w:p w14:paraId="50BDC205"/>
    <w:p w14:paraId="738A3DCB">
      <w:r>
        <w:t>截取：租约详情页面上传合同的弹窗/操作区域</w:t>
      </w:r>
    </w:p>
    <w:p w14:paraId="78B29F39">
      <w:pPr>
        <w:pStyle w:val="4"/>
      </w:pPr>
      <w:r>
        <w:t>步骤3：发起电子签署</w:t>
      </w:r>
    </w:p>
    <w:p w14:paraId="7738EC39">
      <w:r>
        <w:t>合同上传成功后，合同状态变为「已上傳」。点击合同旁的「發起簽署」按钮，弹出签署发起对话框。</w:t>
      </w:r>
      <w:r>
        <w:br w:type="textWrapping"/>
      </w:r>
      <w:r>
        <w:br w:type="textWrapping"/>
      </w:r>
      <w:r>
        <w:t>需要填写以下信息：</w:t>
      </w:r>
      <w:r>
        <w:br w:type="textWrapping"/>
      </w:r>
      <w:r>
        <w:t xml:space="preserve">  • 签署人姓名（Signer Name）：业主或租客的法定姓名，用于身份验证</w:t>
      </w:r>
      <w:r>
        <w:br w:type="textWrapping"/>
      </w:r>
      <w:r>
        <w:t xml:space="preserve">  • 签署人邮箱（Signer Email）：接收签署链接和验证码</w:t>
      </w:r>
      <w:r>
        <w:br w:type="textWrapping"/>
      </w:r>
      <w:r>
        <w:t xml:space="preserve">  • 签署有效期（Expiry Days）：默认 7 天，可设置 1-30 天。超期后链接自动失效</w:t>
      </w:r>
      <w:r>
        <w:br w:type="textWrapping"/>
      </w:r>
      <w:r>
        <w:br w:type="textWrapping"/>
      </w:r>
      <w:r>
        <w:t>点击「送出」后，系统将执行以下操作：</w:t>
      </w:r>
      <w:r>
        <w:br w:type="textWrapping"/>
      </w:r>
      <w:r>
        <w:t xml:space="preserve">  ① 生成 SHA-256 哈希的唯一 Token（签署链接标识）</w:t>
      </w:r>
      <w:r>
        <w:br w:type="textWrapping"/>
      </w:r>
      <w:r>
        <w:t xml:space="preserve">  ② 生成 6 位随机数字验证码（BCrypt 加密存储）</w:t>
      </w:r>
      <w:r>
        <w:br w:type="textWrapping"/>
      </w:r>
      <w:r>
        <w:t xml:space="preserve">  ③ 写入 electronic_signature_requests 表，状态为 pending</w:t>
      </w:r>
      <w:r>
        <w:br w:type="textWrapping"/>
      </w:r>
      <w:r>
        <w:t xml:space="preserve">  ④ 记录审计日志：start_electronic_signature</w:t>
      </w:r>
    </w:p>
    <w:p w14:paraId="0CF88AF3"/>
    <w:p w14:paraId="2E63256A">
      <w:r>
        <w:t>截取：发起签署弹窗（包含签署人姓名、邮箱、有效期输入框）</w:t>
      </w:r>
    </w:p>
    <w:p w14:paraId="46B4B38F">
      <w:pPr>
        <w:pStyle w:val="4"/>
      </w:pPr>
      <w:r>
        <w:t>步骤4：系统自动发送签署邮件</w:t>
      </w:r>
    </w:p>
    <w:p w14:paraId="7DDBB2C3">
      <w:r>
        <w:t>管理员提交后，系统通过配置的 SMTP 邮件服务自动向签署人发送邀请邮件。</w:t>
      </w:r>
      <w:r>
        <w:br w:type="textWrapping"/>
      </w:r>
      <w:r>
        <w:br w:type="textWrapping"/>
      </w:r>
      <w:r>
        <w:t>邮件格式如下：</w:t>
      </w:r>
      <w:r>
        <w:br w:type="textWrapping"/>
      </w:r>
      <w:r>
        <w:t xml:space="preserve">  邮件标题：CCPS 合約簽署邀請</w:t>
      </w:r>
      <w:r>
        <w:br w:type="textWrapping"/>
      </w:r>
      <w:r>
        <w:t xml:space="preserve">  邮件内容：</w:t>
      </w:r>
      <w:r>
        <w:br w:type="textWrapping"/>
      </w:r>
      <w:r>
        <w:t xml:space="preserve">    您好 {签署人姓名}：</w:t>
      </w:r>
      <w:r>
        <w:br w:type="textWrapping"/>
      </w:r>
      <w:r>
        <w:t xml:space="preserve">    請透過以下連結查看及簽署合約：</w:t>
      </w:r>
      <w:r>
        <w:br w:type="textWrapping"/>
      </w:r>
      <w:r>
        <w:t xml:space="preserve">    {签署链接}</w:t>
      </w:r>
      <w:r>
        <w:br w:type="textWrapping"/>
      </w:r>
      <w:r>
        <w:t xml:space="preserve">    本次驗證碼：{6位数字}（10 分鐘內有效）</w:t>
      </w:r>
      <w:r>
        <w:br w:type="textWrapping"/>
      </w:r>
      <w:r>
        <w:t xml:space="preserve">    簽署連結有效至：{截止日期时间}</w:t>
      </w:r>
      <w:r>
        <w:br w:type="textWrapping"/>
      </w:r>
      <w:r>
        <w:t xml:space="preserve">    若非本人操作，請忽略此郵件。</w:t>
      </w:r>
      <w:r>
        <w:br w:type="textWrapping"/>
      </w:r>
      <w:r>
        <w:br w:type="textWrapping"/>
      </w:r>
      <w:r>
        <w:t>签署链接格式：http://47.108.39.84:8080/sign/{token}</w:t>
      </w:r>
      <w:r>
        <w:br w:type="textWrapping"/>
      </w:r>
      <w:r>
        <w:t>验证码有效期：10 分钟（过期后可重发）</w:t>
      </w:r>
    </w:p>
    <w:p w14:paraId="3E37C313"/>
    <w:p w14:paraId="748DDC62">
      <w:r>
        <w:t>截取：签署人收到的邮件截图（重要！需要展示完整的邮件内容）</w:t>
      </w:r>
    </w:p>
    <w:p w14:paraId="61A658C3">
      <w:pPr>
        <w:pStyle w:val="4"/>
      </w:pPr>
      <w:r>
        <w:t>步骤5：签署人打开链接查看合同</w:t>
      </w:r>
    </w:p>
    <w:p w14:paraId="26115080">
      <w:r>
        <w:t>签署人在邮箱中点击签署链接后，浏览器跳转到 CCPS 公开签署页面（无需登录）。</w:t>
      </w:r>
      <w:r>
        <w:br w:type="textWrapping"/>
      </w:r>
      <w:r>
        <w:br w:type="textWrapping"/>
      </w:r>
      <w:r>
        <w:t>页面自动加载并展示：</w:t>
      </w:r>
      <w:r>
        <w:br w:type="textWrapping"/>
      </w:r>
      <w:r>
        <w:t xml:space="preserve">  • 合同文件名（documentName）</w:t>
      </w:r>
      <w:r>
        <w:br w:type="textWrapping"/>
      </w:r>
      <w:r>
        <w:t xml:space="preserve">  • 签署人姓名（signerName）</w:t>
      </w:r>
      <w:r>
        <w:br w:type="textWrapping"/>
      </w:r>
      <w:r>
        <w:t xml:space="preserve">  • 签署请求状态（pending / signed / expired）</w:t>
      </w:r>
      <w:r>
        <w:br w:type="textWrapping"/>
      </w:r>
      <w:r>
        <w:t xml:space="preserve">  • 合同 PDF 预览（通过 iframe 内嵌显示）</w:t>
      </w:r>
      <w:r>
        <w:br w:type="textWrapping"/>
      </w:r>
      <w:r>
        <w:t xml:space="preserve">  • 签署截止时间</w:t>
      </w:r>
      <w:r>
        <w:br w:type="textWrapping"/>
      </w:r>
      <w:r>
        <w:br w:type="textWrapping"/>
      </w:r>
      <w:r>
        <w:t>签署人可以在此页面查看完整合同内容。</w:t>
      </w:r>
    </w:p>
    <w:p w14:paraId="69D96AE9">
      <w:r>
        <w:t>截取：公开签署页面初始状态（合同预览+签署表单区域）</w:t>
      </w:r>
    </w:p>
    <w:p w14:paraId="509ABF82">
      <w:pPr>
        <w:pStyle w:val="4"/>
      </w:pPr>
      <w:r>
        <w:t>步骤6：验证身份</w:t>
      </w:r>
    </w:p>
    <w:p w14:paraId="2E2AEDE6">
      <w:r>
        <w:t>签署人需要在页面表单中完成身份验证：</w:t>
      </w:r>
      <w:r>
        <w:br w:type="textWrapping"/>
      </w:r>
      <w:r>
        <w:br w:type="textWrapping"/>
      </w:r>
      <w:r>
        <w:t xml:space="preserve">  ① 确认签署人姓名（只读，由管理员预设）</w:t>
      </w:r>
      <w:r>
        <w:br w:type="textWrapping"/>
      </w:r>
      <w:r>
        <w:t xml:space="preserve">  ② 输入 6 位验证码（来自邮件，10 分钟有效）</w:t>
      </w:r>
      <w:r>
        <w:br w:type="textWrapping"/>
      </w:r>
      <w:r>
        <w:t xml:space="preserve">  ③ 勾选同意条款：「本人同意以電子方式簽署本合約」</w:t>
      </w:r>
      <w:r>
        <w:br w:type="textWrapping"/>
      </w:r>
      <w:r>
        <w:br w:type="textWrapping"/>
      </w:r>
      <w:r>
        <w:t>如果验证码错误：系统提示 "Incorrect verification code"，并记录 verification_failed 事件</w:t>
      </w:r>
      <w:r>
        <w:br w:type="textWrapping"/>
      </w:r>
      <w:r>
        <w:t>如果验证码过期：系统提示 "Verification code has expired"</w:t>
      </w:r>
      <w:r>
        <w:br w:type="textWrapping"/>
      </w:r>
      <w:r>
        <w:t>可以点击「重新發送驗證碼」按钮，系统会生成新的验证码并重新发送邮件</w:t>
      </w:r>
    </w:p>
    <w:p w14:paraId="0CE86D10"/>
    <w:p w14:paraId="57A65379">
      <w:r>
        <w:t>截取：验证码输入区域，以及可能的错误提示</w:t>
      </w:r>
    </w:p>
    <w:p w14:paraId="747530E5">
      <w:pPr>
        <w:pStyle w:val="4"/>
      </w:pPr>
      <w:r>
        <w:t>步骤7：手写签名并提交签署</w:t>
      </w:r>
    </w:p>
    <w:p w14:paraId="05AE6E6A">
      <w:r>
        <w:t>验证码验证通过后，进入签名绘制阶段：</w:t>
      </w:r>
      <w:r>
        <w:br w:type="textWrapping"/>
      </w:r>
      <w:r>
        <w:br w:type="textWrapping"/>
      </w:r>
      <w:r>
        <w:t xml:space="preserve">  • 在签名画布区域用手指（手机触屏）或鼠标（电脑）绘制手写签名</w:t>
      </w:r>
      <w:r>
        <w:br w:type="textWrapping"/>
      </w:r>
      <w:r>
        <w:t xml:space="preserve">  • 签名使用 SVG/Cavnas 技术实现，支持平滑曲线</w:t>
      </w:r>
      <w:r>
        <w:br w:type="textWrapping"/>
      </w:r>
      <w:r>
        <w:t xml:space="preserve">  • 可以点击「清除」按钮重新绘制</w:t>
      </w:r>
      <w:r>
        <w:br w:type="textWrapping"/>
      </w:r>
      <w:r>
        <w:t xml:space="preserve">  • 确认满意后点击「提交簽署」</w:t>
      </w:r>
      <w:r>
        <w:br w:type="textWrapping"/>
      </w:r>
      <w:r>
        <w:br w:type="textWrapping"/>
      </w:r>
      <w:r>
        <w:t>系统处理流程：</w:t>
      </w:r>
      <w:r>
        <w:br w:type="textWrapping"/>
      </w:r>
      <w:r>
        <w:t xml:space="preserve">  ① 将手写签名转为 base64 PNG 图片数据</w:t>
      </w:r>
      <w:r>
        <w:br w:type="textWrapping"/>
      </w:r>
      <w:r>
        <w:t xml:space="preserve">  ② 使用 OpenPDF 在合同 PDF 最后一页嵌入签名图片</w:t>
      </w:r>
      <w:r>
        <w:br w:type="textWrapping"/>
      </w:r>
      <w:r>
        <w:t xml:space="preserve">  ③ 在签名位置旁写入：電子簽署：{姓名}  時間：{yyyy-MM-dd HH:mm:ss}</w:t>
      </w:r>
      <w:r>
        <w:br w:type="textWrapping"/>
      </w:r>
      <w:r>
        <w:t xml:space="preserve">  ④ 生成新的「已签署」版 PDF 文件</w:t>
      </w:r>
      <w:r>
        <w:br w:type="textWrapping"/>
      </w:r>
      <w:r>
        <w:t xml:space="preserve">  ⑤ 写入 documents 表（document_type: signed_contract）</w:t>
      </w:r>
      <w:r>
        <w:br w:type="textWrapping"/>
      </w:r>
      <w:r>
        <w:t xml:space="preserve">  ⑥ 更新 electronic_signature_requests 状态为 signed</w:t>
      </w:r>
      <w:r>
        <w:br w:type="textWrapping"/>
      </w:r>
      <w:r>
        <w:t xml:space="preserve">  ⑦ 记录事件 signed 和审计日志 complete_electronic_signature</w:t>
      </w:r>
    </w:p>
    <w:p w14:paraId="0A81A2FE"/>
    <w:p w14:paraId="1928DC2B">
      <w:r>
        <w:t>截取：手写签名绘制界面（展示画布和签名效果）</w:t>
      </w:r>
    </w:p>
    <w:p w14:paraId="51E1CCA1">
      <w:pPr>
        <w:pStyle w:val="4"/>
      </w:pPr>
      <w:r>
        <w:t>步骤8：签署完成</w:t>
      </w:r>
    </w:p>
    <w:p w14:paraId="092FB79D">
      <w:r>
        <w:t>签署成功后：</w:t>
      </w:r>
      <w:r>
        <w:br w:type="textWrapping"/>
      </w:r>
      <w:r>
        <w:br w:type="textWrapping"/>
      </w:r>
      <w:r>
        <w:t xml:space="preserve">  签署人端：</w:t>
      </w:r>
      <w:r>
        <w:br w:type="textWrapping"/>
      </w:r>
      <w:r>
        <w:t xml:space="preserve">    • 页面自动显示签署完成状态</w:t>
      </w:r>
      <w:r>
        <w:br w:type="textWrapping"/>
      </w:r>
      <w:r>
        <w:t xml:space="preserve">    • 可以下载已签署的 PDF 合同</w:t>
      </w:r>
      <w:r>
        <w:br w:type="textWrapping"/>
      </w:r>
      <w:r>
        <w:br w:type="textWrapping"/>
      </w:r>
      <w:r>
        <w:t xml:space="preserve">  管理员端：</w:t>
      </w:r>
      <w:r>
        <w:br w:type="textWrapping"/>
      </w:r>
      <w:r>
        <w:t xml:space="preserve">    • 合約管理页面中合同状态更新为「signed」</w:t>
      </w:r>
      <w:r>
        <w:br w:type="textWrapping"/>
      </w:r>
      <w:r>
        <w:t xml:space="preserve">    • 可以看到新的签署记录</w:t>
      </w:r>
      <w:r>
        <w:br w:type="textWrapping"/>
      </w:r>
      <w:r>
        <w:t xml:space="preserve">    • 审计日志中可见完整操作记录</w:t>
      </w:r>
      <w:r>
        <w:br w:type="textWrapping"/>
      </w:r>
      <w:r>
        <w:br w:type="textWrapping"/>
      </w:r>
      <w:r>
        <w:t xml:space="preserve">  已签署 PDF 的效果：</w:t>
      </w:r>
      <w:r>
        <w:br w:type="textWrapping"/>
      </w:r>
      <w:r>
        <w:t xml:space="preserve">    • 在合同最后一页包含手写签名图片</w:t>
      </w:r>
      <w:r>
        <w:br w:type="textWrapping"/>
      </w:r>
      <w:r>
        <w:t xml:space="preserve">    • 印有签署人姓名</w:t>
      </w:r>
      <w:r>
        <w:br w:type="textWrapping"/>
      </w:r>
      <w:r>
        <w:t xml:space="preserve">    • 印有签署时间（yyyy-MM-dd HH:mm:ss，UTC+8）</w:t>
      </w:r>
    </w:p>
    <w:p w14:paraId="4915D47A"/>
    <w:p w14:paraId="25A35195">
      <w:r>
        <w:t>截取：签署完成后的页面效果 + 已签署PDF中签名和时间戳的展示</w:t>
      </w:r>
    </w:p>
    <w:p w14:paraId="4C8706EE">
      <w:r>
        <w:br w:type="page"/>
      </w:r>
    </w:p>
    <w:p w14:paraId="59D6ED97">
      <w:pPr>
        <w:pStyle w:val="3"/>
      </w:pPr>
      <w:r>
        <w:t>四、技术说明</w:t>
      </w:r>
    </w:p>
    <w:p w14:paraId="240AAFA4">
      <w:r>
        <w:t>1. 安全机制：</w:t>
      </w:r>
      <w:r>
        <w:br w:type="textWrapping"/>
      </w:r>
      <w:r>
        <w:t xml:space="preserve">    • Token 使用 SHA-256 哈希存储，原文不可逆</w:t>
      </w:r>
      <w:r>
        <w:br w:type="textWrapping"/>
      </w:r>
      <w:r>
        <w:t xml:space="preserve">    • 验证码使用 BCrypt 加密存储</w:t>
      </w:r>
      <w:r>
        <w:br w:type="textWrapping"/>
      </w:r>
      <w:r>
        <w:t xml:space="preserve">    • 签名字迹数据限制最大 1MB</w:t>
      </w:r>
      <w:r>
        <w:br w:type="textWrapping"/>
      </w:r>
      <w:r>
        <w:br w:type="textWrapping"/>
      </w:r>
      <w:r>
        <w:t>2. PDF 签名技术栈：OpenPDF（iText 开源分支），嵌入中文字体 STSong-Light</w:t>
      </w:r>
      <w:r>
        <w:br w:type="textWrapping"/>
      </w:r>
      <w:r>
        <w:br w:type="textWrapping"/>
      </w:r>
      <w:r>
        <w:t>3. 邮件配置：</w:t>
      </w:r>
      <w:r>
        <w:br w:type="textWrapping"/>
      </w:r>
      <w:r>
        <w:t xml:space="preserve">    • SMTP 服务器：spring.mail.host</w:t>
      </w:r>
      <w:r>
        <w:br w:type="textWrapping"/>
      </w:r>
      <w:r>
        <w:t xml:space="preserve">    • 发件地址：ccps.mail.from</w:t>
      </w:r>
      <w:r>
        <w:br w:type="textWrapping"/>
      </w:r>
      <w:r>
        <w:t xml:space="preserve">    • 签名前缀：SIGNING_FRONTEND_BASE（当前 http://47.108.39.84:8080）</w:t>
      </w:r>
      <w:r>
        <w:br w:type="textWrapping"/>
      </w:r>
      <w:r>
        <w:br w:type="textWrapping"/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9D1473"/>
    <w:multiLevelType w:val="singleLevel"/>
    <w:tmpl w:val="ED9D1473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F5789139"/>
    <w:multiLevelType w:val="singleLevel"/>
    <w:tmpl w:val="F5789139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77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1783</Words>
  <Characters>2330</Characters>
  <Lines>0</Lines>
  <Paragraphs>0</Paragraphs>
  <TotalTime>7</TotalTime>
  <ScaleCrop>false</ScaleCrop>
  <LinksUpToDate>false</LinksUpToDate>
  <CharactersWithSpaces>2590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＾＿・</cp:lastModifiedBy>
  <dcterms:modified xsi:type="dcterms:W3CDTF">2026-07-25T09:24:49Z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eyJoZGlkIjoiNTBmZGMyMjU5OGI0MDQ0ZjY2NWMxMGQ3MzM3YTljZTYiLCJ1c2VySWQiOiIxMjExNTYxMjgxIn0=</vt:lpwstr>
  </property>
  <property fmtid="{D5CDD505-2E9C-101B-9397-08002B2CF9AE}" pid="3" name="KSOProductBuildVer">
    <vt:lpwstr>2052-12.1.0.26895</vt:lpwstr>
  </property>
  <property fmtid="{D5CDD505-2E9C-101B-9397-08002B2CF9AE}" pid="4" name="ICV">
    <vt:lpwstr>437150FD770547A693CE09F8489250CA_12</vt:lpwstr>
  </property>
</Properties>
</file>